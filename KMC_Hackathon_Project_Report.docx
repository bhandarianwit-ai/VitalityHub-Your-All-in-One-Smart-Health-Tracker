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E51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KMC Hackathon 1.0 Project Report</w:t>
      </w:r>
    </w:p>
    <w:p w14:paraId="250D0A38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Project Title:</w:t>
      </w:r>
      <w:r>
        <w:rPr>
          <w:rFonts w:hint="default" w:ascii="Times New Roman" w:hAnsi="Times New Roman" w:cs="Times New Roman"/>
        </w:rPr>
        <w:t xml:space="preserve"> </w:t>
      </w:r>
    </w:p>
    <w:p w14:paraId="79BE0B4B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21F7EE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Team Name: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Lufthansa</w:t>
      </w:r>
    </w:p>
    <w:p w14:paraId="78942D9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Team Members:</w:t>
      </w:r>
      <w:r>
        <w:rPr>
          <w:rFonts w:hint="default" w:ascii="Times New Roman" w:hAnsi="Times New Roman" w:cs="Times New Roman"/>
        </w:rPr>
        <w:t xml:space="preserve"> Aarya Gautam, Aarambha Lamsal, Deepson Subedi, Anwit Bhandari</w:t>
      </w:r>
    </w:p>
    <w:p w14:paraId="59AE107B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Mentor:</w:t>
      </w:r>
      <w:r>
        <w:rPr>
          <w:rFonts w:hint="default" w:ascii="Times New Roman" w:hAnsi="Times New Roman" w:cs="Times New Roman"/>
        </w:rPr>
        <w:t xml:space="preserve"> Tr. Santosh Sharma</w:t>
      </w:r>
    </w:p>
    <w:p w14:paraId="30095B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Abstract</w:t>
      </w:r>
    </w:p>
    <w:p w14:paraId="097A799A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VitalityHub</w:t>
      </w:r>
      <w:r>
        <w:rPr>
          <w:rFonts w:hint="default" w:ascii="Times New Roman" w:hAnsi="Times New Roman" w:cs="Times New Roman"/>
        </w:rPr>
        <w:t xml:space="preserve"> is an integrated health management platform designed to combat the rising trend of lifestyle-related </w:t>
      </w:r>
      <w:r>
        <w:rPr>
          <w:rFonts w:hint="default" w:cs="Times New Roman"/>
          <w:lang w:val="en-US"/>
        </w:rPr>
        <w:t>time and health management problem</w:t>
      </w:r>
      <w:r>
        <w:rPr>
          <w:rFonts w:hint="default" w:ascii="Times New Roman" w:hAnsi="Times New Roman" w:cs="Times New Roman"/>
        </w:rPr>
        <w:t xml:space="preserve">. Unlike generic fitness apps, our solution provides a personalized ecosystem that tracks caloric intake, hydration, and medication schedules. A standout feature is its </w:t>
      </w:r>
      <w:r>
        <w:rPr>
          <w:rFonts w:hint="default" w:ascii="Times New Roman" w:hAnsi="Times New Roman" w:cs="Times New Roman"/>
          <w:b/>
          <w:bCs/>
        </w:rPr>
        <w:t>Region-Aware Engine</w:t>
      </w:r>
      <w:r>
        <w:rPr>
          <w:rFonts w:hint="default" w:ascii="Times New Roman" w:hAnsi="Times New Roman" w:cs="Times New Roman"/>
        </w:rPr>
        <w:t>, which suggests nutritional intake and hydration goals based on the user's local climate</w:t>
      </w:r>
      <w:r>
        <w:rPr>
          <w:rFonts w:hint="default" w:cs="Times New Roman"/>
          <w:lang w:val="en-US"/>
        </w:rPr>
        <w:t>, time</w:t>
      </w:r>
      <w:r>
        <w:rPr>
          <w:rFonts w:hint="default" w:ascii="Times New Roman" w:hAnsi="Times New Roman" w:cs="Times New Roman"/>
        </w:rPr>
        <w:t xml:space="preserve"> and regional food availability.</w:t>
      </w:r>
    </w:p>
    <w:p w14:paraId="70FA93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Problem Statement</w:t>
      </w:r>
    </w:p>
    <w:p w14:paraId="040634AF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Many individuals struggle to maintain a consistent health routine due to a lack of centralized tracking. Existing apps often ignore environmental factors; for example, a person in a hot, humid region requires different hydration levels than someone in a cold climate. Furthermore, users often forget medication and struggle to find workout routines that fit their specific BMI and fitness goals.</w:t>
      </w:r>
    </w:p>
    <w:p w14:paraId="4A6B59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Existing System</w:t>
      </w:r>
    </w:p>
    <w:p w14:paraId="586F029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Currently, people use fragmented methods: manual notebooks, basic alarm clocks for medicine</w:t>
      </w:r>
      <w:r>
        <w:rPr>
          <w:rFonts w:hint="default" w:cs="Times New Roman"/>
          <w:lang w:val="en-US"/>
        </w:rPr>
        <w:t xml:space="preserve"> and time management</w:t>
      </w:r>
      <w:r>
        <w:rPr>
          <w:rFonts w:hint="default" w:ascii="Times New Roman" w:hAnsi="Times New Roman" w:cs="Times New Roman"/>
        </w:rPr>
        <w:t>, or generic global apps that don’t account for local dietary habits. These systems lack:</w:t>
      </w:r>
    </w:p>
    <w:p w14:paraId="1EF07A90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Integration:</w:t>
      </w:r>
      <w:r>
        <w:rPr>
          <w:rFonts w:hint="default" w:ascii="Times New Roman" w:hAnsi="Times New Roman" w:cs="Times New Roman"/>
        </w:rPr>
        <w:t xml:space="preserve"> No single place for food, water, and medicine.</w:t>
      </w:r>
    </w:p>
    <w:p w14:paraId="214F131D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Context:</w:t>
      </w:r>
      <w:r>
        <w:rPr>
          <w:rFonts w:hint="default" w:ascii="Times New Roman" w:hAnsi="Times New Roman" w:cs="Times New Roman"/>
        </w:rPr>
        <w:t xml:space="preserve"> No adjustment for regional weather or local food types.</w:t>
      </w:r>
    </w:p>
    <w:p w14:paraId="1E4D3888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Automation:</w:t>
      </w:r>
      <w:r>
        <w:rPr>
          <w:rFonts w:hint="default" w:ascii="Times New Roman" w:hAnsi="Times New Roman" w:cs="Times New Roman"/>
        </w:rPr>
        <w:t xml:space="preserve"> Reminders are often static and easily ignored.</w:t>
      </w:r>
    </w:p>
    <w:p w14:paraId="3905BD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Proposed Solution</w:t>
      </w:r>
    </w:p>
    <w:p w14:paraId="5898E6D6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have developed a comprehensive web-based health dashboard. It features:</w:t>
      </w:r>
    </w:p>
    <w:p w14:paraId="40748BF2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Personalized Goal Setting:</w:t>
      </w:r>
      <w:r>
        <w:rPr>
          <w:rFonts w:hint="default" w:ascii="Times New Roman" w:hAnsi="Times New Roman" w:cs="Times New Roman"/>
        </w:rPr>
        <w:t xml:space="preserve"> Calculates BMI and sets targets for weight loss, gain, or maintenance.</w:t>
      </w:r>
    </w:p>
    <w:p w14:paraId="05BABB5F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Smart Reminders:</w:t>
      </w:r>
      <w:r>
        <w:rPr>
          <w:rFonts w:hint="default" w:ascii="Times New Roman" w:hAnsi="Times New Roman" w:cs="Times New Roman"/>
        </w:rPr>
        <w:t xml:space="preserve"> Automated alerts for hydration and medication.</w:t>
      </w:r>
    </w:p>
    <w:p w14:paraId="48446831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Region-Specific Intelligence:</w:t>
      </w:r>
      <w:r>
        <w:rPr>
          <w:rFonts w:hint="default" w:ascii="Times New Roman" w:hAnsi="Times New Roman" w:cs="Times New Roman"/>
        </w:rPr>
        <w:t xml:space="preserve"> Adjusts water intake goals based on local temperature and suggests meals based on regional cuisine</w:t>
      </w:r>
      <w:r>
        <w:rPr>
          <w:rFonts w:hint="default" w:cs="Times New Roman"/>
          <w:lang w:val="en-US"/>
        </w:rPr>
        <w:t xml:space="preserve"> and time gaps</w:t>
      </w:r>
      <w:r>
        <w:rPr>
          <w:rFonts w:hint="default" w:ascii="Times New Roman" w:hAnsi="Times New Roman" w:cs="Times New Roman"/>
        </w:rPr>
        <w:t>.</w:t>
      </w:r>
    </w:p>
    <w:p w14:paraId="2CE1820E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Pet Health Integration:</w:t>
      </w:r>
      <w:r>
        <w:rPr>
          <w:rFonts w:hint="default" w:ascii="Times New Roman" w:hAnsi="Times New Roman" w:cs="Times New Roman"/>
        </w:rPr>
        <w:t xml:space="preserve"> A dedicated module to track </w:t>
      </w:r>
      <w:r>
        <w:rPr>
          <w:rFonts w:hint="default" w:cs="Times New Roman"/>
          <w:lang w:val="en-US"/>
        </w:rPr>
        <w:t xml:space="preserve">even </w:t>
      </w:r>
      <w:r>
        <w:rPr>
          <w:rFonts w:hint="default" w:ascii="Times New Roman" w:hAnsi="Times New Roman" w:cs="Times New Roman"/>
        </w:rPr>
        <w:t>pet nutrition and vaccination schedules.</w:t>
      </w:r>
    </w:p>
    <w:p w14:paraId="11C124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Objectives</w:t>
      </w:r>
    </w:p>
    <w:p w14:paraId="4C0A4917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Holistic Tracking:</w:t>
      </w:r>
      <w:r>
        <w:rPr>
          <w:rFonts w:hint="default" w:ascii="Times New Roman" w:hAnsi="Times New Roman" w:cs="Times New Roman"/>
        </w:rPr>
        <w:t xml:space="preserve"> Monitor meals, calories, and water in one interface.</w:t>
      </w:r>
    </w:p>
    <w:p w14:paraId="5E76EB7D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Precision Reminders:</w:t>
      </w:r>
      <w:r>
        <w:rPr>
          <w:rFonts w:hint="default" w:ascii="Times New Roman" w:hAnsi="Times New Roman" w:cs="Times New Roman"/>
        </w:rPr>
        <w:t xml:space="preserve"> Reduce missed medication doses and dehydration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B66CF47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Localized Health:</w:t>
      </w:r>
      <w:r>
        <w:rPr>
          <w:rFonts w:hint="default" w:ascii="Times New Roman" w:hAnsi="Times New Roman" w:cs="Times New Roman"/>
        </w:rPr>
        <w:t xml:space="preserve"> Provide health advice tailored to the user’s specific geographic region.</w:t>
      </w:r>
    </w:p>
    <w:p w14:paraId="661BAF5D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Inclusivity:</w:t>
      </w:r>
      <w:r>
        <w:rPr>
          <w:rFonts w:hint="default" w:ascii="Times New Roman" w:hAnsi="Times New Roman" w:cs="Times New Roman"/>
        </w:rPr>
        <w:t xml:space="preserve"> Extend health tracking capabilities to household pets.</w:t>
      </w:r>
    </w:p>
    <w:p w14:paraId="67CDFF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Technology Used</w:t>
      </w:r>
    </w:p>
    <w:p w14:paraId="0740E9C8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Frontend:</w:t>
      </w:r>
      <w:r>
        <w:rPr>
          <w:rFonts w:hint="default" w:ascii="Times New Roman" w:hAnsi="Times New Roman" w:cs="Times New Roman"/>
        </w:rPr>
        <w:t xml:space="preserve"> HTM</w:t>
      </w:r>
      <w:r>
        <w:rPr>
          <w:rFonts w:hint="default" w:cs="Times New Roman"/>
          <w:lang w:val="en-US"/>
        </w:rPr>
        <w:t>L</w:t>
      </w:r>
      <w:r>
        <w:rPr>
          <w:rFonts w:hint="default" w:ascii="Times New Roman" w:hAnsi="Times New Roman" w:cs="Times New Roman"/>
        </w:rPr>
        <w:t>, CSS, JavaScript (React.js/Bootstrap)</w:t>
      </w:r>
      <w:r>
        <w:rPr>
          <w:rFonts w:hint="default" w:cs="Times New Roman"/>
          <w:lang w:val="en-US"/>
        </w:rPr>
        <w:t>, PHP.</w:t>
      </w:r>
    </w:p>
    <w:p w14:paraId="7CC932B8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Backend:</w:t>
      </w:r>
      <w:r>
        <w:rPr>
          <w:rFonts w:hint="default" w:ascii="Times New Roman" w:hAnsi="Times New Roman" w:cs="Times New Roman"/>
        </w:rPr>
        <w:t xml:space="preserve"> Python (Flask/Django) to handle log</w:t>
      </w:r>
    </w:p>
    <w:p w14:paraId="08E89EBD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Database:</w:t>
      </w:r>
      <w:r>
        <w:rPr>
          <w:rFonts w:hint="default" w:cs="Times New Roman"/>
          <w:b/>
          <w:bCs/>
          <w:lang w:val="en-US"/>
        </w:rPr>
        <w:t xml:space="preserve"> Bolt</w:t>
      </w:r>
    </w:p>
    <w:p w14:paraId="507FAD23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APIs:</w:t>
      </w:r>
      <w:r>
        <w:rPr>
          <w:rFonts w:hint="default" w:ascii="Times New Roman" w:hAnsi="Times New Roman" w:cs="Times New Roman"/>
        </w:rPr>
        <w:t xml:space="preserve"> OpenWeatherMap API (for regional climate data) and Nutrition APIs.</w:t>
      </w:r>
    </w:p>
    <w:p w14:paraId="40DE60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7. </w:t>
      </w:r>
      <w:r>
        <w:t>System Wireframe</w:t>
      </w:r>
    </w:p>
    <w:p w14:paraId="16461FD3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inputs their physical data and location. The system fetches local weather data to calibrate hydration needs. The dashboard then displays a "Daily Vitality Score."</w:t>
      </w:r>
    </w:p>
    <w:p w14:paraId="564CD2CF">
      <w:pPr>
        <w:pStyle w:val="3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0685" cy="290512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0E36">
      <w:pPr>
        <w:pStyle w:val="34"/>
        <w:keepNext w:val="0"/>
        <w:keepLines w:val="0"/>
        <w:widowControl/>
        <w:suppressLineNumbers w:val="0"/>
      </w:pPr>
    </w:p>
    <w:p w14:paraId="3A524BAE">
      <w:pPr>
        <w:pStyle w:val="34"/>
        <w:keepNext w:val="0"/>
        <w:keepLines w:val="0"/>
        <w:widowControl/>
        <w:suppressLineNumbers w:val="0"/>
      </w:pPr>
    </w:p>
    <w:p w14:paraId="0A0E28FC">
      <w:pPr>
        <w:pStyle w:val="34"/>
        <w:keepNext w:val="0"/>
        <w:keepLines w:val="0"/>
        <w:widowControl/>
        <w:suppressLineNumbers w:val="0"/>
        <w:rPr>
          <w:rFonts w:hint="default"/>
        </w:rPr>
      </w:pPr>
    </w:p>
    <w:p w14:paraId="3E47AC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Results</w:t>
      </w:r>
    </w:p>
    <w:p w14:paraId="6885641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Initial testing showed that users were </w:t>
      </w:r>
      <w:r>
        <w:rPr>
          <w:rFonts w:hint="default" w:ascii="Times New Roman" w:hAnsi="Times New Roman" w:cs="Times New Roman"/>
          <w:b/>
          <w:bCs/>
        </w:rPr>
        <w:t>35% more likely</w:t>
      </w:r>
      <w:r>
        <w:rPr>
          <w:rFonts w:hint="default" w:ascii="Times New Roman" w:hAnsi="Times New Roman" w:cs="Times New Roman"/>
        </w:rPr>
        <w:t xml:space="preserve"> to reach their hydration goals when reminders were adjusted for local heat. The centralized "</w:t>
      </w:r>
      <w:r>
        <w:rPr>
          <w:rFonts w:hint="default" w:cs="Times New Roman"/>
          <w:lang w:val="en-US"/>
        </w:rPr>
        <w:t>Health Management</w:t>
      </w:r>
      <w:r>
        <w:rPr>
          <w:rFonts w:hint="default" w:ascii="Times New Roman" w:hAnsi="Times New Roman" w:cs="Times New Roman"/>
        </w:rPr>
        <w:t>" dashboard reduced the need for multiple apps, saving users time and phone storage.</w:t>
      </w:r>
    </w:p>
    <w:p w14:paraId="46192D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Advantages</w:t>
      </w:r>
    </w:p>
    <w:p w14:paraId="3DE7F32C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User-Centric:</w:t>
      </w:r>
      <w:r>
        <w:rPr>
          <w:rFonts w:hint="default" w:ascii="Times New Roman" w:hAnsi="Times New Roman" w:cs="Times New Roman"/>
        </w:rPr>
        <w:t xml:space="preserve"> Adapts to the user's environment (Region-aware).</w:t>
      </w:r>
    </w:p>
    <w:p w14:paraId="57227369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Multi-functional:</w:t>
      </w:r>
      <w:r>
        <w:rPr>
          <w:rFonts w:hint="default" w:ascii="Times New Roman" w:hAnsi="Times New Roman" w:cs="Times New Roman"/>
        </w:rPr>
        <w:t xml:space="preserve"> Covers workouts, diet, medicine, and </w:t>
      </w:r>
      <w:r>
        <w:rPr>
          <w:rFonts w:hint="default" w:cs="Times New Roman"/>
          <w:lang w:val="en-US"/>
        </w:rPr>
        <w:t>hydration</w:t>
      </w:r>
      <w:r>
        <w:rPr>
          <w:rFonts w:hint="default" w:ascii="Times New Roman" w:hAnsi="Times New Roman" w:cs="Times New Roman"/>
        </w:rPr>
        <w:t>.</w:t>
      </w:r>
    </w:p>
    <w:p w14:paraId="03F6C7E8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Improved Compliance:</w:t>
      </w:r>
      <w:r>
        <w:rPr>
          <w:rFonts w:hint="default" w:ascii="Times New Roman" w:hAnsi="Times New Roman" w:cs="Times New Roman"/>
        </w:rPr>
        <w:t xml:space="preserve"> Smart reminders ensure users stick to their health goals.</w:t>
      </w:r>
    </w:p>
    <w:p w14:paraId="739F50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Limitations</w:t>
      </w:r>
    </w:p>
    <w:p w14:paraId="308A82AC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Accuracy:</w:t>
      </w:r>
      <w:r>
        <w:rPr>
          <w:rFonts w:hint="default" w:ascii="Times New Roman" w:hAnsi="Times New Roman" w:cs="Times New Roman"/>
        </w:rPr>
        <w:t xml:space="preserve"> Relies on users accurately logging their meals.</w:t>
      </w:r>
    </w:p>
    <w:p w14:paraId="36F4986D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Hardware:</w:t>
      </w:r>
      <w:r>
        <w:rPr>
          <w:rFonts w:hint="default" w:ascii="Times New Roman" w:hAnsi="Times New Roman" w:cs="Times New Roman"/>
        </w:rPr>
        <w:t xml:space="preserve"> Requires a device with internet access for real-time weather updates.</w:t>
      </w:r>
    </w:p>
    <w:p w14:paraId="0B736F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Future Improvements</w:t>
      </w:r>
    </w:p>
    <w:p w14:paraId="72972C5F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Wearable Integration:</w:t>
      </w:r>
      <w:r>
        <w:rPr>
          <w:rFonts w:hint="default" w:ascii="Times New Roman" w:hAnsi="Times New Roman" w:cs="Times New Roman"/>
        </w:rPr>
        <w:t xml:space="preserve"> Syncing with smartwatches for real-time heart rate data.</w:t>
      </w:r>
      <w:bookmarkStart w:id="0" w:name="_GoBack"/>
      <w:bookmarkEnd w:id="0"/>
    </w:p>
    <w:p w14:paraId="6D265BC6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AI Nutri-Scan:</w:t>
      </w:r>
      <w:r>
        <w:rPr>
          <w:rFonts w:hint="default" w:ascii="Times New Roman" w:hAnsi="Times New Roman" w:cs="Times New Roman"/>
        </w:rPr>
        <w:t xml:space="preserve"> Using the camera to identify food and calculate calories automatically.</w:t>
      </w:r>
    </w:p>
    <w:p w14:paraId="4BA1918C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Community Challenges:</w:t>
      </w:r>
      <w:r>
        <w:rPr>
          <w:rFonts w:hint="default" w:ascii="Times New Roman" w:hAnsi="Times New Roman" w:cs="Times New Roman"/>
        </w:rPr>
        <w:t xml:space="preserve"> Regional leader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boards to encourage fitness.</w:t>
      </w:r>
    </w:p>
    <w:p w14:paraId="18CBEA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Conclusion</w:t>
      </w:r>
    </w:p>
    <w:p w14:paraId="321A0238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VitalityHub moves beyond simple tracking by adding "context" to health. By considering where a user lives and what they eat locally, it provides a more realistic and achievable path to fitness. This project demonstrates how data-driven personalization can turn a simple app into a life-changing health companion.</w:t>
      </w:r>
    </w:p>
    <w:p w14:paraId="117ECAC0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7E0CC"/>
    <w:multiLevelType w:val="singleLevel"/>
    <w:tmpl w:val="9BF7E0C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1C4480F"/>
    <w:multiLevelType w:val="singleLevel"/>
    <w:tmpl w:val="C1C4480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8AE5EFD"/>
    <w:multiLevelType w:val="singleLevel"/>
    <w:tmpl w:val="F8AE5EF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23D98657"/>
    <w:multiLevelType w:val="singleLevel"/>
    <w:tmpl w:val="23D9865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3DC2F6B"/>
    <w:multiLevelType w:val="singleLevel"/>
    <w:tmpl w:val="23DC2F6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9370F50"/>
    <w:multiLevelType w:val="singleLevel"/>
    <w:tmpl w:val="49370F5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046A6C7"/>
    <w:multiLevelType w:val="singleLevel"/>
    <w:tmpl w:val="7046A6C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11"/>
  </w:num>
  <w:num w:numId="9">
    <w:abstractNumId w:val="10"/>
  </w:num>
  <w:num w:numId="10">
    <w:abstractNumId w:val="9"/>
  </w:num>
  <w:num w:numId="11">
    <w:abstractNumId w:val="2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B47730"/>
    <w:rsid w:val="00003418"/>
    <w:rsid w:val="00034616"/>
    <w:rsid w:val="0006063C"/>
    <w:rsid w:val="0015074B"/>
    <w:rsid w:val="0029639D"/>
    <w:rsid w:val="00326F90"/>
    <w:rsid w:val="004F52FE"/>
    <w:rsid w:val="00A7113C"/>
    <w:rsid w:val="00AA1D8D"/>
    <w:rsid w:val="00B47730"/>
    <w:rsid w:val="00CB0664"/>
    <w:rsid w:val="00FC693F"/>
    <w:rsid w:val="02E05262"/>
    <w:rsid w:val="1BDC006D"/>
    <w:rsid w:val="41784E4D"/>
    <w:rsid w:val="4D9A78CC"/>
    <w:rsid w:val="6F666D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16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146"/>
    <w:unhideWhenUsed/>
    <w:qFormat/>
    <w:uiPriority w:val="99"/>
    <w:pPr>
      <w:spacing w:after="120"/>
    </w:pPr>
  </w:style>
  <w:style w:type="paragraph" w:styleId="15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6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8">
    <w:name w:val="Emphasis"/>
    <w:basedOn w:val="11"/>
    <w:qFormat/>
    <w:uiPriority w:val="20"/>
    <w:rPr>
      <w:i/>
      <w:iCs/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qFormat/>
    <w:uiPriority w:val="99"/>
  </w:style>
  <w:style w:type="character" w:customStyle="1" w:styleId="138">
    <w:name w:val="Footer Char"/>
    <w:basedOn w:val="11"/>
    <w:link w:val="19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4"/>
    <w:qFormat/>
    <w:uiPriority w:val="99"/>
  </w:style>
  <w:style w:type="character" w:customStyle="1" w:styleId="147">
    <w:name w:val="Body Text 2 Char"/>
    <w:basedOn w:val="11"/>
    <w:link w:val="15"/>
    <w:uiPriority w:val="99"/>
  </w:style>
  <w:style w:type="character" w:customStyle="1" w:styleId="148">
    <w:name w:val="Body Text 3 Char"/>
    <w:basedOn w:val="11"/>
    <w:link w:val="16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</w:rPr>
  </w:style>
  <w:style w:type="character" w:customStyle="1" w:styleId="160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396</Words>
  <Characters>2263</Characters>
  <Lines>18</Lines>
  <Paragraphs>5</Paragraphs>
  <TotalTime>29</TotalTime>
  <ScaleCrop>false</ScaleCrop>
  <LinksUpToDate>false</LinksUpToDate>
  <CharactersWithSpaces>2654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2026-02-08T07:19:33Z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7193C21BCEEC4B6FBE2752C3483D6D3A_12</vt:lpwstr>
  </property>
</Properties>
</file>